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4F830">
      <w:pPr>
        <w:jc w:val="center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场景四</w:t>
      </w:r>
      <w:r>
        <w:rPr>
          <w:rFonts w:hint="eastAsia" w:cs="微软雅黑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银发</w:t>
      </w:r>
      <w:r>
        <w:rPr>
          <w:rFonts w:hint="eastAsia" w:cs="微软雅黑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人群</w:t>
      </w: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方案计划书</w:t>
      </w:r>
    </w:p>
    <w:p w14:paraId="523FEC18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场景四：银发（中老年/易感）人群场景</w:t>
      </w:r>
    </w:p>
    <w:p w14:paraId="1BCDC76D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痛点：日常缺氧不适，居家康养与孝心经济双驱动</w:t>
      </w:r>
    </w:p>
    <w:p w14:paraId="6778CED9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一、场景概述与市场背景</w:t>
      </w:r>
    </w:p>
    <w:p w14:paraId="451DF50B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老龄化背景下，中老年人群常伴缺氧不适（胸闷、气短、睡眠差），尤其心肺功能下降与需慢病管理人群；居家康养、子女「孝心经济」（为父母购买）是核心驱动。市场：银发健康消费规模大，吸氧/制氧设备家庭化趋势明确。</w:t>
      </w:r>
    </w:p>
    <w:p w14:paraId="3488E08E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二、目标人群画像</w:t>
      </w:r>
    </w:p>
    <w:p w14:paraId="47A7871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50–75 岁中老年人：日常气短、睡眠缺氧、胸闷，关注居家舒适；</w:t>
      </w:r>
    </w:p>
    <w:p w14:paraId="5DEAA4D2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子女购买决策方（25–45 岁）：为父母选购健康好物，重安全与易用；</w:t>
      </w:r>
    </w:p>
    <w:p w14:paraId="7A70045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心肺/呼吸系统敏感人群（需遵医嘱）：作为辅助舒缓手段；</w:t>
      </w:r>
    </w:p>
    <w:p w14:paraId="3C0D2DC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养生/中老年健康/家庭类博主与受众。</w:t>
      </w:r>
    </w:p>
    <w:p w14:paraId="16E46EB4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三、核心痛点与需求</w:t>
      </w:r>
    </w:p>
    <w:p w14:paraId="073F56B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日常气短、睡眠缺氧、胸闷，影响生活质量；</w:t>
      </w:r>
    </w:p>
    <w:p w14:paraId="5388949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传统制氧机笨重、操作复杂，不适合长辈日常/便携；</w:t>
      </w:r>
    </w:p>
    <w:p w14:paraId="24E0AD5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需要安静、易用、居家与随身兼顾的补氧；</w:t>
      </w:r>
    </w:p>
    <w:p w14:paraId="17690D9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子女担心父母缺氧健康，但缺乏可信、易懂的科普。</w:t>
      </w:r>
    </w:p>
    <w:p w14:paraId="5ACC15B1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四、产品价值主张（Work Air 充氧宝）</w:t>
      </w:r>
    </w:p>
    <w:p w14:paraId="5DF3353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居家随身补氧：缓解日常缺氧不适、提升睡眠与呼吸舒适（辅助，非治疗）；</w:t>
      </w:r>
    </w:p>
    <w:p w14:paraId="0A547632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操作简单、静音、安全：适合长辈独立使用；</w:t>
      </w:r>
    </w:p>
    <w:p w14:paraId="20688BA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续航可靠：居家与短途外出兼顾；</w:t>
      </w:r>
    </w:p>
    <w:p w14:paraId="0776F2D3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孝心属性：作为「送父母的健康礼」切入家庭消费。</w:t>
      </w:r>
    </w:p>
    <w:p w14:paraId="6572952A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五、内容营销落地（结合既有AI赋能方案）</w:t>
      </w:r>
    </w:p>
    <w:p w14:paraId="7E97C7A2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5.1 AI辅助博主筛选：定向KOL画像</w:t>
      </w:r>
    </w:p>
    <w:p w14:paraId="2008A088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将博主筛选收敛为中老年健康/家庭人群：</w:t>
      </w:r>
    </w:p>
    <w:p w14:paraId="6A70DE70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中老年健康/养生科普博主，内容可信、受众匹配；</w:t>
      </w:r>
    </w:p>
    <w:p w14:paraId="5E3DCDA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家庭/孝心/好物推荐类博主（子女视角）；</w:t>
      </w:r>
    </w:p>
    <w:p w14:paraId="20330872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呼吸/心肺健康科普账号（须强合规）；</w:t>
      </w:r>
    </w:p>
    <w:p w14:paraId="5AD9AB22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匹配权重强化：粉丝为中老年或关爱父母人群、内容调性温和科普。</w:t>
      </w:r>
    </w:p>
    <w:p w14:paraId="2E347A27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5.2 AI辅助视频剪辑与热点捕捉：场景化内容</w:t>
      </w:r>
    </w:p>
    <w:p w14:paraId="1907A50E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围绕银发场景捕捉并套用爆款模板：</w:t>
      </w:r>
    </w:p>
    <w:p w14:paraId="32D4D4B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热点捕捉：「父母缺氧」「中老年补氧」「孝心好物」「睡眠呼吸」话题（延迟≤6h）；</w:t>
      </w:r>
    </w:p>
    <w:p w14:paraId="11B37C4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爆款元素：子女视角的孝心故事、长辈使用实拍、科普卡片、对比呈现；</w:t>
      </w:r>
    </w:p>
    <w:p w14:paraId="259E787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自动剪辑：家庭/长辈素材智能拆条、套用「孝心健康」模板、自动字幕与多平台适配。</w:t>
      </w:r>
    </w:p>
    <w:p w14:paraId="2E7FE0F7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六、目标与期望效果</w:t>
      </w:r>
    </w:p>
    <w:p w14:paraId="12ABCE8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建立「居家/孝心补氧」心智，进入中老年健康与家庭好物清单；</w:t>
      </w:r>
    </w:p>
    <w:p w14:paraId="613DBD0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银发场景 KOL 匹配准确率≥70%，月度可对接相关博主≥30 人；</w:t>
      </w:r>
    </w:p>
    <w:p w14:paraId="75A968E3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验证「孝心好物」「父母缺氧」类内容的转化效率。</w:t>
      </w:r>
    </w:p>
    <w:p w14:paraId="6A4182F0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1EAA6E8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4978C9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F38A85E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E3249D7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741E56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七、验证目标（4–6周交付物）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2640"/>
        <w:gridCol w:w="2160"/>
        <w:gridCol w:w="2160"/>
      </w:tblGrid>
      <w:tr w14:paraId="0B36A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1680" w:type="dxa"/>
            <w:shd w:val="clear" w:color="auto" w:fill="DCE6F2" w:themeFill="accent1" w:themeFillTint="32"/>
            <w:vAlign w:val="center"/>
          </w:tcPr>
          <w:p w14:paraId="2DDBBC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周次</w:t>
            </w:r>
          </w:p>
        </w:tc>
        <w:tc>
          <w:tcPr>
            <w:tcW w:w="2640" w:type="dxa"/>
            <w:shd w:val="clear" w:color="auto" w:fill="DCE6F2" w:themeFill="accent1" w:themeFillTint="32"/>
            <w:vAlign w:val="center"/>
          </w:tcPr>
          <w:p w14:paraId="571B81C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AI赋能重点任务</w:t>
            </w:r>
          </w:p>
        </w:tc>
        <w:tc>
          <w:tcPr>
            <w:tcW w:w="2160" w:type="dxa"/>
            <w:shd w:val="clear" w:color="auto" w:fill="DCE6F2" w:themeFill="accent1" w:themeFillTint="32"/>
            <w:vAlign w:val="center"/>
          </w:tcPr>
          <w:p w14:paraId="70FEE7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</w:t>
            </w:r>
          </w:p>
        </w:tc>
        <w:tc>
          <w:tcPr>
            <w:tcW w:w="2160" w:type="dxa"/>
            <w:shd w:val="clear" w:color="auto" w:fill="DCE6F2" w:themeFill="accent1" w:themeFillTint="32"/>
            <w:vAlign w:val="center"/>
          </w:tcPr>
          <w:p w14:paraId="31E15E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充氧宝配合事项</w:t>
            </w:r>
          </w:p>
        </w:tc>
      </w:tr>
      <w:tr w14:paraId="77800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7DF82D4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第1周</w:t>
            </w:r>
          </w:p>
        </w:tc>
        <w:tc>
          <w:tcPr>
            <w:tcW w:w="2640" w:type="dxa"/>
            <w:vAlign w:val="center"/>
          </w:tcPr>
          <w:p w14:paraId="307B65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场景需求卡+银发内容选题库</w:t>
            </w:r>
          </w:p>
        </w:tc>
        <w:tc>
          <w:tcPr>
            <w:tcW w:w="2160" w:type="dxa"/>
            <w:vAlign w:val="center"/>
          </w:tcPr>
          <w:p w14:paraId="7139A7C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《银发场景需求说明书》《内容选题库》</w:t>
            </w:r>
          </w:p>
        </w:tc>
        <w:tc>
          <w:tcPr>
            <w:tcW w:w="2160" w:type="dxa"/>
            <w:vAlign w:val="center"/>
          </w:tcPr>
          <w:p w14:paraId="414003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提供卖点话术、用户证言</w:t>
            </w:r>
          </w:p>
        </w:tc>
      </w:tr>
      <w:tr w14:paraId="4187F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7D33C2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第2周</w:t>
            </w:r>
          </w:p>
        </w:tc>
        <w:tc>
          <w:tcPr>
            <w:tcW w:w="2640" w:type="dxa"/>
            <w:vAlign w:val="center"/>
          </w:tcPr>
          <w:p w14:paraId="6C47A9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定向KOL采集+画像库</w:t>
            </w:r>
          </w:p>
        </w:tc>
        <w:tc>
          <w:tcPr>
            <w:tcW w:w="2160" w:type="dxa"/>
            <w:vAlign w:val="center"/>
          </w:tcPr>
          <w:p w14:paraId="402CC2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候选KOL≥1000条、首批推荐≥50人</w:t>
            </w:r>
          </w:p>
        </w:tc>
        <w:tc>
          <w:tcPr>
            <w:tcW w:w="2160" w:type="dxa"/>
            <w:vAlign w:val="center"/>
          </w:tcPr>
          <w:p w14:paraId="65D512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确认KOL筛选维度</w:t>
            </w:r>
          </w:p>
        </w:tc>
      </w:tr>
      <w:tr w14:paraId="7BC3A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4D5C91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第3周</w:t>
            </w:r>
          </w:p>
        </w:tc>
        <w:tc>
          <w:tcPr>
            <w:tcW w:w="2640" w:type="dxa"/>
            <w:vAlign w:val="center"/>
          </w:tcPr>
          <w:p w14:paraId="5C2F515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评分模型+KOL MVP（银发权重）</w:t>
            </w:r>
          </w:p>
        </w:tc>
        <w:tc>
          <w:tcPr>
            <w:tcW w:w="2160" w:type="dxa"/>
            <w:vAlign w:val="center"/>
          </w:tcPr>
          <w:p w14:paraId="1346EF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Top推荐列表</w:t>
            </w:r>
          </w:p>
        </w:tc>
        <w:tc>
          <w:tcPr>
            <w:tcW w:w="2160" w:type="dxa"/>
            <w:vAlign w:val="center"/>
          </w:tcPr>
          <w:p w14:paraId="24BA09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运营校准评分</w:t>
            </w:r>
          </w:p>
        </w:tc>
      </w:tr>
      <w:tr w14:paraId="1A3CF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3A3D543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第4周</w:t>
            </w:r>
          </w:p>
        </w:tc>
        <w:tc>
          <w:tcPr>
            <w:tcW w:w="2640" w:type="dxa"/>
            <w:vAlign w:val="center"/>
          </w:tcPr>
          <w:p w14:paraId="138676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视频选题+热点看板</w:t>
            </w:r>
          </w:p>
        </w:tc>
        <w:tc>
          <w:tcPr>
            <w:tcW w:w="2160" w:type="dxa"/>
            <w:vAlign w:val="center"/>
          </w:tcPr>
          <w:p w14:paraId="563B1C5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热点清单+≥3条样片</w:t>
            </w:r>
          </w:p>
        </w:tc>
        <w:tc>
          <w:tcPr>
            <w:tcW w:w="2160" w:type="dxa"/>
            <w:vAlign w:val="center"/>
          </w:tcPr>
          <w:p w14:paraId="25A647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提供真实素材</w:t>
            </w:r>
          </w:p>
        </w:tc>
      </w:tr>
      <w:tr w14:paraId="3D63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09138E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第5周</w:t>
            </w:r>
          </w:p>
        </w:tc>
        <w:tc>
          <w:tcPr>
            <w:tcW w:w="2640" w:type="dxa"/>
            <w:vAlign w:val="center"/>
          </w:tcPr>
          <w:p w14:paraId="56135B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全链路测试</w:t>
            </w:r>
          </w:p>
        </w:tc>
        <w:tc>
          <w:tcPr>
            <w:tcW w:w="2160" w:type="dxa"/>
            <w:vAlign w:val="center"/>
          </w:tcPr>
          <w:p w14:paraId="019B60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端到端测试报告</w:t>
            </w:r>
          </w:p>
        </w:tc>
        <w:tc>
          <w:tcPr>
            <w:tcW w:w="2160" w:type="dxa"/>
            <w:vAlign w:val="center"/>
          </w:tcPr>
          <w:p w14:paraId="4DB86C6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真实筛选/选题需求测试</w:t>
            </w:r>
          </w:p>
        </w:tc>
      </w:tr>
      <w:tr w14:paraId="26931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5DA5D2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第6周</w:t>
            </w:r>
          </w:p>
        </w:tc>
        <w:tc>
          <w:tcPr>
            <w:tcW w:w="2640" w:type="dxa"/>
            <w:vAlign w:val="center"/>
          </w:tcPr>
          <w:p w14:paraId="4522630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封装+手册</w:t>
            </w:r>
          </w:p>
        </w:tc>
        <w:tc>
          <w:tcPr>
            <w:tcW w:w="2160" w:type="dxa"/>
            <w:vAlign w:val="center"/>
          </w:tcPr>
          <w:p w14:paraId="79D1948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使用手册+后续建议书</w:t>
            </w:r>
          </w:p>
        </w:tc>
        <w:tc>
          <w:tcPr>
            <w:tcW w:w="2160" w:type="dxa"/>
            <w:vAlign w:val="center"/>
          </w:tcPr>
          <w:p w14:paraId="7EFBE81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运营培训</w:t>
            </w:r>
          </w:p>
        </w:tc>
      </w:tr>
    </w:tbl>
    <w:p w14:paraId="63F78DE9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FEE2EA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八、资料与边界（充氧宝提供）</w:t>
      </w:r>
    </w:p>
    <w:p w14:paraId="423AFDFF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 可开放资料</w:t>
      </w:r>
    </w:p>
    <w:p w14:paraId="1108CEE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品牌介绍、产品手册、核心卖点（含「银发/中老年」场景专属话术方向）、目标人群画像、历史销售数据；</w:t>
      </w:r>
    </w:p>
    <w:p w14:paraId="55338E6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过往合作博主清单（含效果数据）、样品寄送记录、佣金结算标准；</w:t>
      </w:r>
    </w:p>
    <w:p w14:paraId="0E82DD4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历史拍摄素材库（≥50条原始素材）、已发布视频数据（播放/点赞/转化）；</w:t>
      </w:r>
    </w:p>
    <w:p w14:paraId="681AAE2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官方抖音/视频号/小红书账号后台只读权限（脱敏后）。</w:t>
      </w:r>
    </w:p>
    <w:p w14:paraId="47DC2B86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8.2 不开放事项</w:t>
      </w:r>
    </w:p>
    <w:p w14:paraId="0D02813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企业 ERP/财务系统、客户隐私数据、未公开的产品研发信息；</w:t>
      </w:r>
    </w:p>
    <w:p w14:paraId="133323A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不开放直接下单/支付等交易操作权限；</w:t>
      </w:r>
    </w:p>
    <w:p w14:paraId="6263973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博主/用户联系方式等隐私信息需脱敏处理。</w:t>
      </w:r>
    </w:p>
    <w:p w14:paraId="51AFDA52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九、风险与应对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777"/>
        <w:gridCol w:w="3703"/>
      </w:tblGrid>
      <w:tr w14:paraId="38660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CE6F2" w:themeFill="accent1" w:themeFillTint="32"/>
            <w:vAlign w:val="center"/>
          </w:tcPr>
          <w:p w14:paraId="550BE6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tcPr>
            <w:tcW w:w="2777" w:type="dxa"/>
            <w:shd w:val="clear" w:color="auto" w:fill="DCE6F2" w:themeFill="accent1" w:themeFillTint="32"/>
            <w:vAlign w:val="center"/>
          </w:tcPr>
          <w:p w14:paraId="04A29B2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tcPr>
            <w:tcW w:w="3703" w:type="dxa"/>
            <w:shd w:val="clear" w:color="auto" w:fill="DCE6F2" w:themeFill="accent1" w:themeFillTint="32"/>
            <w:vAlign w:val="center"/>
          </w:tcPr>
          <w:p w14:paraId="655D99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应对策略</w:t>
            </w:r>
          </w:p>
        </w:tc>
      </w:tr>
      <w:tr w14:paraId="7A50B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C8DF22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合规/宣称风险</w:t>
            </w:r>
          </w:p>
        </w:tc>
        <w:tc>
          <w:tcPr>
            <w:tcW w:w="2777" w:type="dxa"/>
            <w:vAlign w:val="center"/>
          </w:tcPr>
          <w:p w14:paraId="76D069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涉及健康话题，易触碰医疗宣称红线</w:t>
            </w:r>
          </w:p>
        </w:tc>
        <w:tc>
          <w:tcPr>
            <w:tcW w:w="3703" w:type="dxa"/>
            <w:vAlign w:val="center"/>
          </w:tcPr>
          <w:p w14:paraId="1A0122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口播与卖点须运营确认，严禁「治疗/治愈/预防」等措辞，标注「辅助缓解、非医疗器械」</w:t>
            </w:r>
          </w:p>
        </w:tc>
      </w:tr>
      <w:tr w14:paraId="4AEB5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0B5EC1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平台反爬升级</w:t>
            </w:r>
          </w:p>
        </w:tc>
        <w:tc>
          <w:tcPr>
            <w:tcW w:w="2777" w:type="dxa"/>
            <w:vAlign w:val="center"/>
          </w:tcPr>
          <w:p w14:paraId="18796FA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KOL/热点数据采集中断</w:t>
            </w:r>
          </w:p>
        </w:tc>
        <w:tc>
          <w:tcPr>
            <w:tcW w:w="3703" w:type="dxa"/>
            <w:vAlign w:val="center"/>
          </w:tcPr>
          <w:p w14:paraId="6C80FE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控制频率、使用代理、准备多源数据备份</w:t>
            </w:r>
          </w:p>
        </w:tc>
      </w:tr>
      <w:tr w14:paraId="0BE5F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1A932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数据质量差</w:t>
            </w:r>
          </w:p>
        </w:tc>
        <w:tc>
          <w:tcPr>
            <w:tcW w:w="2777" w:type="dxa"/>
            <w:vAlign w:val="center"/>
          </w:tcPr>
          <w:p w14:paraId="6074CB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推荐/热点不准</w:t>
            </w:r>
          </w:p>
        </w:tc>
        <w:tc>
          <w:tcPr>
            <w:tcW w:w="3703" w:type="dxa"/>
            <w:vAlign w:val="center"/>
          </w:tcPr>
          <w:p w14:paraId="191318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建立人工标注反馈机制，持续校准模型</w:t>
            </w:r>
          </w:p>
        </w:tc>
      </w:tr>
      <w:tr w14:paraId="43AEC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vAlign w:val="center"/>
          </w:tcPr>
          <w:p w14:paraId="5DD032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运营团队不接受</w:t>
            </w:r>
          </w:p>
        </w:tc>
        <w:tc>
          <w:tcPr>
            <w:tcW w:w="2777" w:type="dxa"/>
            <w:vAlign w:val="center"/>
          </w:tcPr>
          <w:p w14:paraId="5D424C3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工具用不起来</w:t>
            </w:r>
          </w:p>
        </w:tc>
        <w:tc>
          <w:tcPr>
            <w:tcW w:w="3703" w:type="dxa"/>
            <w:vAlign w:val="center"/>
          </w:tcPr>
          <w:p w14:paraId="0155476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深度调研需求，运营参与测试调优</w:t>
            </w:r>
          </w:p>
        </w:tc>
      </w:tr>
      <w:tr w14:paraId="1E3D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4C065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4–6周做不完</w:t>
            </w:r>
          </w:p>
        </w:tc>
        <w:tc>
          <w:tcPr>
            <w:tcW w:w="2777" w:type="dxa"/>
            <w:vAlign w:val="center"/>
          </w:tcPr>
          <w:p w14:paraId="2FE5BE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交付物缩水</w:t>
            </w:r>
          </w:p>
        </w:tc>
        <w:tc>
          <w:tcPr>
            <w:tcW w:w="3703" w:type="dxa"/>
            <w:vAlign w:val="center"/>
          </w:tcPr>
          <w:p w14:paraId="0C138B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明确MVP范围，优先保证「该场景KOL匹配+内容选题」核心可用</w:t>
            </w:r>
          </w:p>
        </w:tc>
      </w:tr>
      <w:tr w14:paraId="1B72D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D182D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健康/慢病敏感</w:t>
            </w:r>
          </w:p>
        </w:tc>
        <w:tc>
          <w:tcPr>
            <w:tcW w:w="2777" w:type="dxa"/>
            <w:vAlign w:val="center"/>
          </w:tcPr>
          <w:p w14:paraId="7C388D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涉及中老年与慢病，违规风险高</w:t>
            </w:r>
          </w:p>
        </w:tc>
        <w:tc>
          <w:tcPr>
            <w:tcW w:w="3703" w:type="dxa"/>
            <w:vAlign w:val="center"/>
          </w:tcPr>
          <w:p w14:paraId="560A45D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强合规：标注「辅助缓解、非医疗器械、请遵医嘱」，避免吓唬式与疗效宣称营销</w:t>
            </w:r>
          </w:p>
        </w:tc>
      </w:tr>
    </w:tbl>
    <w:p w14:paraId="7A405C30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43DD33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AE6DE8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173BD9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2EABEC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AB5D50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DD9E97F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3792252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十、成功标准（可量化）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DE7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2880" w:type="dxa"/>
            <w:shd w:val="clear" w:color="auto" w:fill="DCE6F2" w:themeFill="accent1" w:themeFillTint="32"/>
            <w:vAlign w:val="center"/>
          </w:tcPr>
          <w:p w14:paraId="59DDB0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2880" w:type="dxa"/>
            <w:shd w:val="clear" w:color="auto" w:fill="DCE6F2" w:themeFill="accent1" w:themeFillTint="32"/>
            <w:vAlign w:val="center"/>
          </w:tcPr>
          <w:p w14:paraId="1721B3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tcPr>
            <w:tcW w:w="2880" w:type="dxa"/>
            <w:shd w:val="clear" w:color="auto" w:fill="DCE6F2" w:themeFill="accent1" w:themeFillTint="32"/>
            <w:vAlign w:val="center"/>
          </w:tcPr>
          <w:p w14:paraId="637F0C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验证方式</w:t>
            </w:r>
          </w:p>
        </w:tc>
      </w:tr>
      <w:tr w14:paraId="7829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93BDF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KOL匹配准确率</w:t>
            </w:r>
          </w:p>
        </w:tc>
        <w:tc>
          <w:tcPr>
            <w:tcW w:w="2880" w:type="dxa"/>
            <w:vAlign w:val="center"/>
          </w:tcPr>
          <w:p w14:paraId="684BEB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≥70%（推荐10个至少7个「值得接触」）</w:t>
            </w:r>
          </w:p>
        </w:tc>
        <w:tc>
          <w:tcPr>
            <w:tcW w:w="2880" w:type="dxa"/>
            <w:vAlign w:val="center"/>
          </w:tcPr>
          <w:p w14:paraId="77A0246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运营盲测评分</w:t>
            </w:r>
          </w:p>
        </w:tc>
      </w:tr>
      <w:tr w14:paraId="227F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9EDE7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月度可对接博主</w:t>
            </w:r>
          </w:p>
        </w:tc>
        <w:tc>
          <w:tcPr>
            <w:tcW w:w="2880" w:type="dxa"/>
            <w:vAlign w:val="center"/>
          </w:tcPr>
          <w:p w14:paraId="744AD4D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≥30 人（目标 50+，原 5–8 人）</w:t>
            </w:r>
          </w:p>
        </w:tc>
        <w:tc>
          <w:tcPr>
            <w:tcW w:w="2880" w:type="dxa"/>
            <w:vAlign w:val="center"/>
          </w:tcPr>
          <w:p w14:paraId="6C9AE7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对比历史数据</w:t>
            </w:r>
          </w:p>
        </w:tc>
      </w:tr>
      <w:tr w14:paraId="196B7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2880" w:type="dxa"/>
            <w:vAlign w:val="center"/>
          </w:tcPr>
          <w:p w14:paraId="49E6A0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视频产量</w:t>
            </w:r>
          </w:p>
        </w:tc>
        <w:tc>
          <w:tcPr>
            <w:tcW w:w="2880" w:type="dxa"/>
            <w:vAlign w:val="center"/>
          </w:tcPr>
          <w:p w14:paraId="46E205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提升 ≥2 倍</w:t>
            </w:r>
          </w:p>
        </w:tc>
        <w:tc>
          <w:tcPr>
            <w:tcW w:w="2880" w:type="dxa"/>
            <w:vAlign w:val="center"/>
          </w:tcPr>
          <w:p w14:paraId="03CEC78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交付前后产量对比</w:t>
            </w:r>
          </w:p>
        </w:tc>
      </w:tr>
      <w:tr w14:paraId="1FBB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2880" w:type="dxa"/>
            <w:vAlign w:val="center"/>
          </w:tcPr>
          <w:p w14:paraId="5A5751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视频出片时间</w:t>
            </w:r>
          </w:p>
        </w:tc>
        <w:tc>
          <w:tcPr>
            <w:tcW w:w="2880" w:type="dxa"/>
            <w:vAlign w:val="center"/>
          </w:tcPr>
          <w:p w14:paraId="049065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 人工的 30%</w:t>
            </w:r>
          </w:p>
        </w:tc>
        <w:tc>
          <w:tcPr>
            <w:tcW w:w="2880" w:type="dxa"/>
            <w:vAlign w:val="center"/>
          </w:tcPr>
          <w:p w14:paraId="4E860F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测试素材计时</w:t>
            </w:r>
          </w:p>
        </w:tc>
      </w:tr>
      <w:tr w14:paraId="721C4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2880" w:type="dxa"/>
            <w:vAlign w:val="center"/>
          </w:tcPr>
          <w:p w14:paraId="37637D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热点发现延迟</w:t>
            </w:r>
          </w:p>
        </w:tc>
        <w:tc>
          <w:tcPr>
            <w:tcW w:w="2880" w:type="dxa"/>
            <w:vAlign w:val="center"/>
          </w:tcPr>
          <w:p w14:paraId="3BCC0BB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≤6 小时</w:t>
            </w:r>
          </w:p>
        </w:tc>
        <w:tc>
          <w:tcPr>
            <w:tcW w:w="2880" w:type="dxa"/>
            <w:vAlign w:val="center"/>
          </w:tcPr>
          <w:p w14:paraId="766D58C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热点看板实测</w:t>
            </w:r>
          </w:p>
        </w:tc>
      </w:tr>
      <w:tr w14:paraId="654EC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219B0A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银发场景内容曝光/种草转化</w:t>
            </w:r>
          </w:p>
        </w:tc>
        <w:tc>
          <w:tcPr>
            <w:tcW w:w="2880" w:type="dxa"/>
            <w:vAlign w:val="center"/>
          </w:tcPr>
          <w:p w14:paraId="2D2A20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建立「居家/孝心补氧」心智（建议指标）</w:t>
            </w:r>
          </w:p>
        </w:tc>
        <w:tc>
          <w:tcPr>
            <w:tcW w:w="2880" w:type="dxa"/>
            <w:vAlign w:val="center"/>
          </w:tcPr>
          <w:p w14:paraId="006585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内容数据复盘</w:t>
            </w:r>
          </w:p>
        </w:tc>
      </w:tr>
    </w:tbl>
    <w:p w14:paraId="4F15D173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297E"/>
    <w:rsid w:val="00FC693F"/>
    <w:rsid w:val="40B5580A"/>
    <w:rsid w:val="453B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1970</Words>
  <Characters>2054</Characters>
  <Lines>0</Lines>
  <Paragraphs>0</Paragraphs>
  <TotalTime>1</TotalTime>
  <ScaleCrop>false</ScaleCrop>
  <LinksUpToDate>false</LinksUpToDate>
  <CharactersWithSpaces>2080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小黄花、</cp:lastModifiedBy>
  <dcterms:modified xsi:type="dcterms:W3CDTF">2026-07-14T02:17:47Z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eyJoZGlkIjoiN2YzNjBkOTgyNWQ1YTMxYzM3MzMwNWFiODNmOWIzYWMiLCJ1c2VySWQiOiIyNTU1MDQyMTQifQ==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693E88E702184E33AB4CC8A59EC0D081_12</vt:lpwstr>
  </property>
</Properties>
</file>